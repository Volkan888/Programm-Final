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A652D"/>
    <w:p w14:paraId="5B72E557">
      <w:r>
        <w:t>Antrag auf Projektwechsel &amp; neuer Projektantrag</w:t>
      </w:r>
    </w:p>
    <w:p w14:paraId="77D4EF47">
      <w:r>
        <w:t>Volkan Kurt</w:t>
      </w:r>
    </w:p>
    <w:p w14:paraId="39C976EE"/>
    <w:p w14:paraId="4ACEF838">
      <w:bookmarkStart w:id="0" w:name="_GoBack"/>
      <w:r>
        <w:t>1. Antrag auf Projektwechsel</w:t>
      </w:r>
    </w:p>
    <w:bookmarkEnd w:id="0"/>
    <w:p w14:paraId="04BB442C"/>
    <w:p w14:paraId="0246412B">
      <w:r>
        <w:t>Sehr geehrter Herr Christ,</w:t>
      </w:r>
    </w:p>
    <w:p w14:paraId="34F5C59A"/>
    <w:p w14:paraId="41C02DEA">
      <w:r>
        <w:t>ich möchte Sie höflich darum bitten, mir einen Projektwechsel zu ermöglichen.</w:t>
      </w:r>
    </w:p>
    <w:p w14:paraId="11F5583C">
      <w:r>
        <w:t>Das bisherige Spielprojekt hat sich im Verlauf als deutlich komplexer herausgestellt als ursprünglich geplant. Durch die große Menge an Funktionen, Abhängigkeiten und wiederkehrenden Fehlern ist der Aufwand für Debugging und Tests so hoch geworden, dass ich es innerhalb der vorgegebenen Zeit nicht mehr vollständig und zuverlässig fertigstellen kann.</w:t>
      </w:r>
    </w:p>
    <w:p w14:paraId="2186401F"/>
    <w:p w14:paraId="381D3D77">
      <w:r>
        <w:t>Um ein sauberes, funktionsfähiges und prüfbares Ergebnis abzugeben, bitte ich daher um die Freigabe für ein neues, überschaubares Projekt.</w:t>
      </w:r>
    </w:p>
    <w:p w14:paraId="42B2EC5F"/>
    <w:p w14:paraId="49939F1E">
      <w:r>
        <w:t>Ich würde stattdessen gerne das Kunden- und Artikelverwaltungsprogramm in C# umsetzen, da dieses klar strukturiert ist, realistische Anforderungen besitzt und von mir vollständig und fehlerfrei umgesetzt werden kann.</w:t>
      </w:r>
    </w:p>
    <w:p w14:paraId="319A4529"/>
    <w:p w14:paraId="50CF7FDF">
      <w:r>
        <w:t>Vielen Dank für Ihr Verständnis.</w:t>
      </w:r>
    </w:p>
    <w:p w14:paraId="47F5E981"/>
    <w:p w14:paraId="5FE96D50">
      <w:r>
        <w:t>Mit freundlichen Grüßen</w:t>
      </w:r>
    </w:p>
    <w:p w14:paraId="44190D09">
      <w:r>
        <w:t>Volkan Kurt</w:t>
      </w:r>
    </w:p>
    <w:p w14:paraId="603A6CCA"/>
    <w:p w14:paraId="62C07CE6"/>
    <w:p w14:paraId="39DD605C">
      <w:r>
        <w:t>2. Neuer Projektantrag – Kunden- &amp; Artikelverwaltung in C#</w:t>
      </w:r>
    </w:p>
    <w:p w14:paraId="1B1FB99E"/>
    <w:p w14:paraId="495036EA">
      <w:r>
        <w:t>2.1 Projekttitel</w:t>
      </w:r>
    </w:p>
    <w:p w14:paraId="542639BD">
      <w:r>
        <w:t>Kunden- &amp; Artikelverwaltung – C# Konsolenanwendung</w:t>
      </w:r>
    </w:p>
    <w:p w14:paraId="79B71722"/>
    <w:p w14:paraId="2E89D63A">
      <w:r>
        <w:t>2.2 Projektbeschreibung</w:t>
      </w:r>
    </w:p>
    <w:p w14:paraId="4438ED93">
      <w:r>
        <w:t>In diesem Projekt möchte ich ein eigenes Verwaltungsprogramm in C# entwickeln, das sowohl Kundendaten als auch Artikel erfassen, speichern und verwalten kann. Das Programm wird als Konsolenanwendung umgesetzt und soll die relevanten Informationen verwalten.</w:t>
      </w:r>
    </w:p>
    <w:p w14:paraId="42A3AFAD"/>
    <w:p w14:paraId="040183B7">
      <w:r>
        <w:t>2.3 Projektziele</w:t>
      </w:r>
    </w:p>
    <w:p w14:paraId="547FCCA9">
      <w:r>
        <w:t>- Entwicklung eines C#-Verwaltungssystems</w:t>
      </w:r>
    </w:p>
    <w:p w14:paraId="69E0895A">
      <w:r>
        <w:t>- Übersichtliche Menüführung</w:t>
      </w:r>
    </w:p>
    <w:p w14:paraId="512734CB">
      <w:r>
        <w:t>- Sichere Eingabeüberprüfung</w:t>
      </w:r>
    </w:p>
    <w:p w14:paraId="7F268FAF">
      <w:r>
        <w:t>- JSON-Datenspeicherung</w:t>
      </w:r>
    </w:p>
    <w:p w14:paraId="2C4456AE">
      <w:r>
        <w:t>- Erweiterbarkeit</w:t>
      </w:r>
    </w:p>
    <w:p w14:paraId="6871BA71"/>
    <w:p w14:paraId="41D6EC61">
      <w:r>
        <w:t>2.4 Geplante Funktionen</w:t>
      </w:r>
    </w:p>
    <w:p w14:paraId="5B5F8C2C">
      <w:r>
        <w:t>Kundenverwaltung:</w:t>
      </w:r>
    </w:p>
    <w:p w14:paraId="0889F958">
      <w:r>
        <w:t>- Anlegen, Anzeigen, Bearbeiten, Löschen</w:t>
      </w:r>
    </w:p>
    <w:p w14:paraId="4F6CE8E7">
      <w:pPr>
        <w:rPr>
          <w:rFonts w:hint="default"/>
          <w:lang w:val="de-DE"/>
        </w:rPr>
      </w:pPr>
      <w:r>
        <w:t>- Suche nach Name / Telefonnummer</w:t>
      </w:r>
      <w:r>
        <w:rPr>
          <w:lang w:val="de-DE"/>
        </w:rPr>
        <w:t xml:space="preserve"> / Adresse</w:t>
      </w:r>
    </w:p>
    <w:p w14:paraId="29DE4AF6"/>
    <w:p w14:paraId="59CB1B08">
      <w:r>
        <w:t>Artikelverwaltung:</w:t>
      </w:r>
    </w:p>
    <w:p w14:paraId="7ACE0CD6">
      <w:r>
        <w:t>- Anlegen, Anzeigen, Bearbeiten, Löschen</w:t>
      </w:r>
    </w:p>
    <w:p w14:paraId="42DD13DB">
      <w:pPr>
        <w:rPr>
          <w:rFonts w:hint="default"/>
          <w:lang w:val="de-DE"/>
        </w:rPr>
      </w:pPr>
      <w:r>
        <w:t>- Suche nach Artikelnummer / Bezeichnung</w:t>
      </w:r>
      <w:r>
        <w:rPr>
          <w:lang w:val="de-DE"/>
        </w:rPr>
        <w:t xml:space="preserve"> / Warenwert</w:t>
      </w:r>
    </w:p>
    <w:p w14:paraId="642752DB"/>
    <w:p w14:paraId="1F48ED82">
      <w:r>
        <w:t>Datenverwaltung:</w:t>
      </w:r>
    </w:p>
    <w:p w14:paraId="49E6F429">
      <w:r>
        <w:t>- Speichern &amp; Laden (JSON)</w:t>
      </w:r>
    </w:p>
    <w:p w14:paraId="754E3CA8">
      <w:pPr>
        <w:rPr>
          <w:rFonts w:hint="default"/>
          <w:lang w:val="de-DE"/>
        </w:rPr>
      </w:pPr>
      <w:r>
        <w:rPr>
          <w:rFonts w:hint="default"/>
          <w:lang w:val="de-DE"/>
        </w:rPr>
        <w:t>-Admin Zugang</w:t>
      </w:r>
    </w:p>
    <w:p w14:paraId="3BA4ABE8">
      <w:pPr>
        <w:rPr>
          <w:rFonts w:hint="default"/>
          <w:lang w:val="de-DE"/>
        </w:rPr>
      </w:pPr>
      <w:r>
        <w:rPr>
          <w:rFonts w:hint="default"/>
          <w:lang w:val="de-DE"/>
        </w:rPr>
        <w:t>-Drucken</w:t>
      </w:r>
    </w:p>
    <w:p w14:paraId="23C950B7"/>
    <w:p w14:paraId="6EA35E19">
      <w:r>
        <w:t>Technik:</w:t>
      </w:r>
    </w:p>
    <w:p w14:paraId="4B8F9BFE">
      <w:r>
        <w:t>- C# (.NET)</w:t>
      </w:r>
    </w:p>
    <w:p w14:paraId="20B6AF6E">
      <w:r>
        <w:t>- Konsolenanwendung</w:t>
      </w:r>
    </w:p>
    <w:p w14:paraId="18AAC07D">
      <w:r>
        <w:t>- JSON-Dateien</w:t>
      </w:r>
    </w:p>
    <w:p w14:paraId="19D7AB5C"/>
    <w:p w14:paraId="5E9CEFC6">
      <w:r>
        <w:t>2.5 Zeitplanung</w:t>
      </w:r>
    </w:p>
    <w:p w14:paraId="76EE2676">
      <w:pPr>
        <w:rPr>
          <w:rFonts w:hint="default"/>
          <w:lang w:val="de-DE"/>
        </w:rPr>
      </w:pPr>
      <w:r>
        <w:t>Tag 1: Analyse &amp; Planung</w:t>
      </w:r>
      <w:r>
        <w:rPr>
          <w:rFonts w:hint="default"/>
          <w:lang w:val="de-DE"/>
        </w:rPr>
        <w:t xml:space="preserve">/ </w:t>
      </w:r>
      <w:r>
        <w:t>Projektstruktur &amp; Klassen</w:t>
      </w:r>
      <w:r>
        <w:rPr>
          <w:rFonts w:hint="default"/>
          <w:lang w:val="de-DE"/>
        </w:rPr>
        <w:t xml:space="preserve">/ </w:t>
      </w:r>
      <w:r>
        <w:t xml:space="preserve"> Menüsystem &amp; Grundfunktionen</w:t>
      </w:r>
    </w:p>
    <w:p w14:paraId="3DBD6246">
      <w:pPr>
        <w:rPr>
          <w:rFonts w:hint="default"/>
          <w:lang w:val="de-DE"/>
        </w:rPr>
      </w:pPr>
      <w:r>
        <w:t xml:space="preserve">Tag </w:t>
      </w:r>
      <w:r>
        <w:rPr>
          <w:rFonts w:hint="default"/>
          <w:lang w:val="de-DE"/>
        </w:rPr>
        <w:t>2</w:t>
      </w:r>
      <w:r>
        <w:t>:</w:t>
      </w:r>
      <w:r>
        <w:rPr>
          <w:rFonts w:hint="default"/>
          <w:lang w:val="de-DE"/>
        </w:rPr>
        <w:t xml:space="preserve"> /</w:t>
      </w:r>
      <w:r>
        <w:t>Bearbeiten / Löschen / Suche</w:t>
      </w:r>
      <w:r>
        <w:rPr>
          <w:rFonts w:hint="default"/>
          <w:lang w:val="de-DE"/>
        </w:rPr>
        <w:t xml:space="preserve"> /</w:t>
      </w:r>
      <w:r>
        <w:t xml:space="preserve"> Speichern &amp; Laden</w:t>
      </w:r>
    </w:p>
    <w:p w14:paraId="3CB3CE8B">
      <w:r>
        <w:t xml:space="preserve">Tag </w:t>
      </w:r>
      <w:r>
        <w:rPr>
          <w:rFonts w:hint="default"/>
          <w:lang w:val="de-DE"/>
        </w:rPr>
        <w:t xml:space="preserve">3 </w:t>
      </w:r>
      <w:r>
        <w:t>: Tests &amp; Optimierungen</w:t>
      </w:r>
    </w:p>
    <w:p w14:paraId="0E45F7F0">
      <w:r>
        <w:t xml:space="preserve">Tag </w:t>
      </w:r>
      <w:r>
        <w:rPr>
          <w:rFonts w:hint="default"/>
          <w:lang w:val="de-DE"/>
        </w:rPr>
        <w:t>4</w:t>
      </w:r>
      <w:r>
        <w:t>: Dokumentation</w:t>
      </w:r>
    </w:p>
    <w:p w14:paraId="7116CD37">
      <w:r>
        <w:t xml:space="preserve">Tag </w:t>
      </w:r>
      <w:r>
        <w:rPr>
          <w:rFonts w:hint="default"/>
          <w:lang w:val="de-DE"/>
        </w:rPr>
        <w:t>5</w:t>
      </w:r>
      <w:r>
        <w:t>:  Präsentation</w:t>
      </w:r>
    </w:p>
    <w:p w14:paraId="624323E1"/>
    <w:p w14:paraId="4D49B741">
      <w:r>
        <w:t>2.6 Begründung</w:t>
      </w:r>
    </w:p>
    <w:p w14:paraId="3980930C">
      <w:r>
        <w:t>Das Projekt ist klar strukturiert, praxisnah und innerhalb der Frist vollständig umsetzbar.</w:t>
      </w:r>
    </w:p>
    <w:p w14:paraId="35E2EB77"/>
    <w:p w14:paraId="777C492F">
      <w:r>
        <w:t>2.7 Erwartetes Ergebnis</w:t>
      </w:r>
    </w:p>
    <w:p w14:paraId="4A1D70B2">
      <w:r>
        <w:t>Ein funktionales C#-Konsolenprogramm zur Verwaltung von Kunden und Artikeln mit JSON-Speicherung, CRUD-Funktionen, sauberer Dokumentation und stabilem Ablauf.</w:t>
      </w:r>
    </w:p>
    <w:p w14:paraId="4F706060"/>
    <w:p w14:paraId="529346D3">
      <w:r>
        <w:t>Unterschrift:</w:t>
      </w:r>
    </w:p>
    <w:p w14:paraId="4292C8DA">
      <w:r>
        <w:t>Volkan Kurt</w:t>
      </w:r>
    </w:p>
    <w:p w14:paraId="270C78BD"/>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3"/>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8"/>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5"/>
  </w:num>
  <w:num w:numId="2">
    <w:abstractNumId w:val="2"/>
  </w:num>
  <w:num w:numId="3">
    <w:abstractNumId w:val="3"/>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F261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character" w:styleId="14">
    <w:name w:val="Emphasis"/>
    <w:basedOn w:val="11"/>
    <w:qFormat/>
    <w:uiPriority w:val="20"/>
    <w:rPr>
      <w:i/>
      <w:iCs/>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2"/>
    <w:basedOn w:val="1"/>
    <w:unhideWhenUsed/>
    <w:qFormat/>
    <w:uiPriority w:val="99"/>
    <w:pPr>
      <w:ind w:left="720" w:hanging="360"/>
      <w:contextualSpacing/>
    </w:pPr>
  </w:style>
  <w:style w:type="paragraph" w:styleId="17">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w:basedOn w:val="1"/>
    <w:unhideWhenUsed/>
    <w:uiPriority w:val="99"/>
    <w:pPr>
      <w:ind w:left="360" w:hanging="360"/>
      <w:contextualSpacing/>
    </w:pPr>
  </w:style>
  <w:style w:type="paragraph" w:styleId="19">
    <w:name w:val="header"/>
    <w:basedOn w:val="1"/>
    <w:link w:val="37"/>
    <w:unhideWhenUsed/>
    <w:uiPriority w:val="99"/>
    <w:pPr>
      <w:tabs>
        <w:tab w:val="center" w:pos="4680"/>
        <w:tab w:val="right" w:pos="9360"/>
      </w:tabs>
      <w:spacing w:after="0" w:line="240" w:lineRule="auto"/>
    </w:pPr>
  </w:style>
  <w:style w:type="paragraph" w:styleId="20">
    <w:name w:val="List 3"/>
    <w:basedOn w:val="1"/>
    <w:unhideWhenUsed/>
    <w:qFormat/>
    <w:uiPriority w:val="99"/>
    <w:pPr>
      <w:ind w:left="1080" w:hanging="360"/>
      <w:contextualSpacing/>
    </w:pPr>
  </w:style>
  <w:style w:type="paragraph" w:styleId="21">
    <w:name w:val="footer"/>
    <w:basedOn w:val="1"/>
    <w:link w:val="38"/>
    <w:unhideWhenUsed/>
    <w:uiPriority w:val="99"/>
    <w:pPr>
      <w:tabs>
        <w:tab w:val="center" w:pos="4680"/>
        <w:tab w:val="right" w:pos="9360"/>
      </w:tabs>
      <w:spacing w:after="0" w:line="240" w:lineRule="auto"/>
    </w:pPr>
  </w:style>
  <w:style w:type="paragraph" w:styleId="22">
    <w:name w:val="List Bullet"/>
    <w:basedOn w:val="1"/>
    <w:unhideWhenUsed/>
    <w:qFormat/>
    <w:uiPriority w:val="99"/>
    <w:pPr>
      <w:numPr>
        <w:ilvl w:val="0"/>
        <w:numId w:val="1"/>
      </w:numPr>
      <w:contextualSpacing/>
    </w:pPr>
  </w:style>
  <w:style w:type="paragraph" w:styleId="23">
    <w:name w:val="List Bullet 3"/>
    <w:basedOn w:val="1"/>
    <w:unhideWhenUsed/>
    <w:qFormat/>
    <w:uiPriority w:val="99"/>
    <w:pPr>
      <w:numPr>
        <w:ilvl w:val="0"/>
        <w:numId w:val="2"/>
      </w:numPr>
      <w:contextualSpacing/>
    </w:pPr>
  </w:style>
  <w:style w:type="paragraph" w:styleId="24">
    <w:name w:val="List Bullet 2"/>
    <w:basedOn w:val="1"/>
    <w:unhideWhenUsed/>
    <w:qFormat/>
    <w:uiPriority w:val="99"/>
    <w:pPr>
      <w:numPr>
        <w:ilvl w:val="0"/>
        <w:numId w:val="3"/>
      </w:numPr>
      <w:contextualSpacing/>
    </w:pPr>
  </w:style>
  <w:style w:type="paragraph" w:styleId="25">
    <w:name w:val="List Continue"/>
    <w:basedOn w:val="1"/>
    <w:unhideWhenUsed/>
    <w:uiPriority w:val="99"/>
    <w:pPr>
      <w:spacing w:after="120"/>
      <w:ind w:left="360"/>
      <w:contextualSpacing/>
    </w:pPr>
  </w:style>
  <w:style w:type="paragraph" w:styleId="26">
    <w:name w:val="List Continue 2"/>
    <w:basedOn w:val="1"/>
    <w:unhideWhenUsed/>
    <w:qFormat/>
    <w:uiPriority w:val="99"/>
    <w:pPr>
      <w:spacing w:after="120"/>
      <w:ind w:left="720"/>
      <w:contextualSpacing/>
    </w:pPr>
  </w:style>
  <w:style w:type="paragraph" w:styleId="27">
    <w:name w:val="List Continue 3"/>
    <w:basedOn w:val="1"/>
    <w:unhideWhenUsed/>
    <w:uiPriority w:val="99"/>
    <w:pPr>
      <w:spacing w:after="120"/>
      <w:ind w:left="1080"/>
      <w:contextualSpacing/>
    </w:pPr>
  </w:style>
  <w:style w:type="paragraph" w:styleId="28">
    <w:name w:val="List Number"/>
    <w:basedOn w:val="1"/>
    <w:unhideWhenUsed/>
    <w:uiPriority w:val="99"/>
    <w:pPr>
      <w:numPr>
        <w:ilvl w:val="0"/>
        <w:numId w:val="4"/>
      </w:numPr>
      <w:contextualSpacing/>
    </w:pPr>
  </w:style>
  <w:style w:type="paragraph" w:styleId="29">
    <w:name w:val="List Number 2"/>
    <w:basedOn w:val="1"/>
    <w:unhideWhenUsed/>
    <w:qFormat/>
    <w:uiPriority w:val="99"/>
    <w:pPr>
      <w:numPr>
        <w:ilvl w:val="0"/>
        <w:numId w:val="5"/>
      </w:numPr>
      <w:contextualSpacing/>
    </w:pPr>
  </w:style>
  <w:style w:type="paragraph" w:styleId="30">
    <w:name w:val="List Number 3"/>
    <w:basedOn w:val="1"/>
    <w:unhideWhenUsed/>
    <w:qFormat/>
    <w:uiPriority w:val="99"/>
    <w:pPr>
      <w:numPr>
        <w:ilvl w:val="0"/>
        <w:numId w:val="6"/>
      </w:numPr>
      <w:contextualSpacing/>
    </w:pPr>
  </w:style>
  <w:style w:type="paragraph" w:styleId="31">
    <w:name w:val="Body Text"/>
    <w:basedOn w:val="1"/>
    <w:link w:val="46"/>
    <w:unhideWhenUsed/>
    <w:uiPriority w:val="99"/>
    <w:pPr>
      <w:spacing w:after="120"/>
    </w:pPr>
  </w:style>
  <w:style w:type="paragraph" w:styleId="32">
    <w:name w:val="Body Text 2"/>
    <w:basedOn w:val="1"/>
    <w:link w:val="47"/>
    <w:unhideWhenUsed/>
    <w:qFormat/>
    <w:uiPriority w:val="99"/>
    <w:pPr>
      <w:spacing w:after="120" w:line="480" w:lineRule="auto"/>
    </w:pPr>
  </w:style>
  <w:style w:type="paragraph" w:styleId="33">
    <w:name w:val="Body Text 3"/>
    <w:basedOn w:val="1"/>
    <w:link w:val="48"/>
    <w:unhideWhenUsed/>
    <w:qFormat/>
    <w:uiPriority w:val="99"/>
    <w:pPr>
      <w:spacing w:after="120"/>
    </w:pPr>
    <w:rPr>
      <w:sz w:val="16"/>
      <w:szCs w:val="16"/>
    </w:rPr>
  </w:style>
  <w:style w:type="paragraph" w:styleId="34">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uiPriority w:val="99"/>
  </w:style>
  <w:style w:type="character" w:customStyle="1" w:styleId="38">
    <w:name w:val="Footer Char"/>
    <w:basedOn w:val="11"/>
    <w:link w:val="21"/>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1"/>
    <w:uiPriority w:val="99"/>
  </w:style>
  <w:style w:type="character" w:customStyle="1" w:styleId="47">
    <w:name w:val="Body Text 2 Char"/>
    <w:basedOn w:val="11"/>
    <w:link w:val="32"/>
    <w:uiPriority w:val="99"/>
  </w:style>
  <w:style w:type="character" w:customStyle="1" w:styleId="48">
    <w:name w:val="Body Text 3 Char"/>
    <w:basedOn w:val="11"/>
    <w:link w:val="33"/>
    <w:qFormat/>
    <w:uiPriority w:val="99"/>
    <w:rPr>
      <w:sz w:val="16"/>
      <w:szCs w:val="16"/>
    </w:rPr>
  </w:style>
  <w:style w:type="character" w:customStyle="1" w:styleId="49">
    <w:name w:val="Macro Text Char"/>
    <w:basedOn w:val="11"/>
    <w:link w:val="17"/>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Ali4a</cp:lastModifiedBy>
  <dcterms:modified xsi:type="dcterms:W3CDTF">2025-12-09T09:34:57Z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1031-12.2.0.23155</vt:lpwstr>
  </property>
  <property fmtid="{D5CDD505-2E9C-101B-9397-08002B2CF9AE}" pid="3" name="ICV">
    <vt:lpwstr>C8F030113251448C9FAAAA6F0B476085_12</vt:lpwstr>
  </property>
</Properties>
</file>